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1D1DC7D">
      <w:pPr>
        <w:rPr>
          <w:rFonts w:hint="default"/>
          <w:lang w:val="ru-RU"/>
        </w:rPr>
      </w:pPr>
      <w:bookmarkStart w:id="0" w:name="_GoBack"/>
      <w:r>
        <w:rPr>
          <w:lang w:val="ru-RU"/>
        </w:rPr>
        <w:t>Здравствуйте</w:t>
      </w:r>
      <w:r>
        <w:rPr>
          <w:rFonts w:hint="default"/>
          <w:lang w:val="ru-RU"/>
        </w:rPr>
        <w:t>, коллеги!</w:t>
      </w:r>
    </w:p>
    <w:p w14:paraId="188F6051">
      <w:pPr>
        <w:rPr>
          <w:rFonts w:hint="default"/>
          <w:lang w:val="ru-RU"/>
        </w:rPr>
      </w:pPr>
      <w:r>
        <w:rPr>
          <w:rFonts w:hint="default"/>
          <w:lang w:val="ru-RU"/>
        </w:rPr>
        <w:t>Мы начинаем курс «Линейные модели, дисперсионный и регрессионный анализ с использованием R». Расписание пока утрясается, но мы рассчитываем, на первую и вторую пары по понедельникам плюс будет несколько занятий (2-я пара) по четвергам.</w:t>
      </w:r>
    </w:p>
    <w:p w14:paraId="55B5141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Всем участникам курса необходимо записаться в класс в системе </w:t>
      </w:r>
      <w:r>
        <w:rPr>
          <w:rFonts w:hint="default"/>
          <w:lang w:val="en-US"/>
        </w:rPr>
        <w:t xml:space="preserve">Stepik. </w:t>
      </w:r>
      <w:r>
        <w:rPr>
          <w:rFonts w:hint="default"/>
          <w:lang w:val="ru-RU"/>
        </w:rPr>
        <w:t>Ввести нужно будет настоящие имена и фамилии, так как по ним мы будем идентифицировать вас для экзамена.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Для записи в </w:t>
      </w:r>
      <w:r>
        <w:rPr>
          <w:rFonts w:hint="default"/>
          <w:lang w:val="en-US"/>
        </w:rPr>
        <w:t xml:space="preserve">Stepik </w:t>
      </w:r>
      <w:r>
        <w:rPr>
          <w:rFonts w:hint="default"/>
          <w:lang w:val="ru-RU"/>
        </w:rPr>
        <w:t>необходимо пройти по этой ссылке:</w:t>
      </w:r>
    </w:p>
    <w:p w14:paraId="5104D829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"https://stepik.org/join-class/f93d2bd40b3ed242bda50f714f6f110dabaf29f9" </w:instrText>
      </w:r>
      <w:r>
        <w:rPr>
          <w:rFonts w:hint="default"/>
          <w:lang w:val="ru-RU"/>
        </w:rPr>
        <w:fldChar w:fldCharType="separate"/>
      </w:r>
      <w:r>
        <w:rPr>
          <w:rStyle w:val="21"/>
          <w:rFonts w:hint="default"/>
          <w:lang w:val="ru-RU"/>
        </w:rPr>
        <w:t>https://stepik.org/join-class/f93d2bd40b3ed242bda50f714f6f110dabaf29f9</w:t>
      </w:r>
      <w:r>
        <w:rPr>
          <w:rFonts w:hint="default"/>
          <w:lang w:val="ru-RU"/>
        </w:rPr>
        <w:fldChar w:fldCharType="end"/>
      </w:r>
    </w:p>
    <w:p w14:paraId="2E0F2196">
      <w:pPr>
        <w:rPr>
          <w:rFonts w:hint="default"/>
          <w:lang w:val="ru-RU"/>
        </w:rPr>
      </w:pPr>
      <w:r>
        <w:rPr>
          <w:rFonts w:hint="default"/>
          <w:lang w:val="ru-RU"/>
        </w:rPr>
        <w:t>При регистрации ОБЯЗАТЕЛЬНО нажмите на кнопку "Вступить".</w:t>
      </w:r>
    </w:p>
    <w:p w14:paraId="07EBFFD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 </w:t>
      </w:r>
    </w:p>
    <w:p w14:paraId="55C5E1E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управления курсом и для решения текущих вопросов у нас создан канал, к которому надо присоединиться вот по этой ссылке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"https://t.me/+gnWd3EQM0-pjZGQ6" </w:instrText>
      </w:r>
      <w:r>
        <w:rPr>
          <w:rFonts w:hint="default"/>
          <w:lang w:val="ru-RU"/>
        </w:rPr>
        <w:fldChar w:fldCharType="separate"/>
      </w:r>
      <w:r>
        <w:rPr>
          <w:rStyle w:val="21"/>
          <w:rFonts w:hint="default"/>
          <w:lang w:val="ru-RU"/>
        </w:rPr>
        <w:t>https://t.me/+gnWd3EQM0-pjZGQ6</w:t>
      </w:r>
      <w:r>
        <w:rPr>
          <w:rFonts w:hint="default"/>
          <w:lang w:val="ru-RU"/>
        </w:rPr>
        <w:fldChar w:fldCharType="end"/>
      </w:r>
    </w:p>
    <w:p w14:paraId="2E5A1439">
      <w:pPr>
        <w:rPr>
          <w:rFonts w:hint="default"/>
          <w:lang w:val="ru-RU"/>
        </w:rPr>
      </w:pPr>
    </w:p>
    <w:p w14:paraId="10003F0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сайте </w:t>
      </w:r>
      <w:r>
        <w:rPr>
          <w:rFonts w:hint="default"/>
          <w:lang w:val="en-US"/>
        </w:rPr>
        <w:t xml:space="preserve">(https://polydora.github.io/linmodr/) </w:t>
      </w:r>
      <w:r>
        <w:rPr>
          <w:rFonts w:hint="default"/>
          <w:lang w:val="ru-RU"/>
        </w:rPr>
        <w:t xml:space="preserve">курса будут выкладываться материалы для занятий. </w:t>
      </w:r>
    </w:p>
    <w:p w14:paraId="6BD5D742">
      <w:pPr>
        <w:rPr>
          <w:rFonts w:hint="default"/>
          <w:lang w:val="ru-RU"/>
        </w:rPr>
      </w:pPr>
    </w:p>
    <w:p w14:paraId="7C073FB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этом году мы предлагаем всем, кто впервые начал осваивать язык </w:t>
      </w:r>
      <w:r>
        <w:rPr>
          <w:rFonts w:hint="default"/>
          <w:lang w:val="en-US"/>
        </w:rPr>
        <w:t>R</w:t>
      </w:r>
      <w:r>
        <w:rPr>
          <w:rFonts w:hint="default"/>
          <w:lang w:val="ru-RU"/>
        </w:rPr>
        <w:t>, сделать первые шаги в его освоении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самостоятельно по видео, записанным преподавателями этого курса. Видео вы можете скачать вот по этой ссылке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"https://disk.yandex.ru/d/v_DIqYzDI7f0dA" </w:instrText>
      </w:r>
      <w:r>
        <w:rPr>
          <w:rFonts w:hint="default"/>
          <w:lang w:val="ru-RU"/>
        </w:rPr>
        <w:fldChar w:fldCharType="separate"/>
      </w:r>
      <w:r>
        <w:rPr>
          <w:rStyle w:val="21"/>
          <w:rFonts w:hint="default"/>
          <w:lang w:val="ru-RU"/>
        </w:rPr>
        <w:t>https://disk.yandex.ru/d/v_DIqYzDI7f0dA</w:t>
      </w:r>
      <w:r>
        <w:rPr>
          <w:rFonts w:hint="default"/>
          <w:lang w:val="ru-RU"/>
        </w:rPr>
        <w:fldChar w:fldCharType="end"/>
      </w:r>
    </w:p>
    <w:p w14:paraId="79C183AC">
      <w:pPr>
        <w:rPr>
          <w:rFonts w:hint="default"/>
          <w:lang w:val="ru-RU"/>
        </w:rPr>
      </w:pPr>
      <w:r>
        <w:rPr>
          <w:rFonts w:hint="default"/>
          <w:lang w:val="ru-RU"/>
        </w:rPr>
        <w:t>ВНИМАНИЕ! Убедительная просьба не распространять эти материалы!</w:t>
      </w:r>
    </w:p>
    <w:p w14:paraId="0D89797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Важно! На сайте курса (https://polydora.github.io/linmodr/lectures.html) уже выложены материалы, необходимые для освоения первых шагов в изучении </w:t>
      </w:r>
      <w:r>
        <w:rPr>
          <w:rFonts w:hint="default"/>
          <w:lang w:val="en-US"/>
        </w:rPr>
        <w:t>R</w:t>
      </w:r>
      <w:r>
        <w:rPr>
          <w:rFonts w:hint="default"/>
          <w:lang w:val="ru-RU"/>
        </w:rPr>
        <w:t xml:space="preserve"> и визуализации с использованием пакета </w:t>
      </w:r>
      <w:r>
        <w:rPr>
          <w:rFonts w:hint="default"/>
          <w:lang w:val="en-US"/>
        </w:rPr>
        <w:t xml:space="preserve">ggplot2. </w:t>
      </w:r>
      <w:r>
        <w:rPr>
          <w:rFonts w:hint="default"/>
          <w:lang w:val="ru-RU"/>
        </w:rPr>
        <w:t xml:space="preserve">Сначала просмотрите видео, затем изучите материалы с сайта курса и пройдите по всем шагам скриптов, выложенных на сайте курса. </w:t>
      </w:r>
      <w:r>
        <w:rPr>
          <w:rFonts w:hint="default"/>
          <w:lang w:val="en-US"/>
        </w:rPr>
        <w:t xml:space="preserve"> </w:t>
      </w:r>
    </w:p>
    <w:p w14:paraId="2D93CD0B">
      <w:pPr>
        <w:rPr>
          <w:rFonts w:hint="default"/>
          <w:lang w:val="ru-RU"/>
        </w:rPr>
      </w:pPr>
    </w:p>
    <w:p w14:paraId="6473CEBB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 процессе работы у вас возникнут технические проблемы (что-то не устанавливается, что-то не работает и т.п.) вы можете задавать вопросы в чате нашего канала.</w:t>
      </w:r>
    </w:p>
    <w:p w14:paraId="7C93BDED">
      <w:pPr>
        <w:rPr>
          <w:lang w:val="en-US"/>
        </w:rPr>
      </w:pPr>
    </w:p>
    <w:p w14:paraId="2E6CCC39">
      <w:pPr>
        <w:rPr>
          <w:rFonts w:hint="default"/>
          <w:lang w:val="ru-RU"/>
        </w:rPr>
      </w:pPr>
      <w:r>
        <w:rPr>
          <w:lang w:val="ru-RU"/>
        </w:rPr>
        <w:t>На</w:t>
      </w:r>
      <w:r>
        <w:rPr>
          <w:rFonts w:hint="default"/>
          <w:lang w:val="ru-RU"/>
        </w:rPr>
        <w:t xml:space="preserve"> аудиторные занятия вы должны приносить с собой ноутбуки (планшеты - плохая идея) с уже установленным программным обеспечением (см. ниже). К сожалению, аудитории СПбГУ не адаптированы к использованию индивидуальных розеток, поэтому, если ваше устройство не сможет продержаться без подзарядки 4 часа, то прихватите с собой удлинитель (желательно подписанный).</w:t>
      </w:r>
    </w:p>
    <w:p w14:paraId="2A425F79">
      <w:pPr>
        <w:rPr>
          <w:rFonts w:hint="default"/>
          <w:lang w:val="ru-RU"/>
        </w:rPr>
      </w:pPr>
    </w:p>
    <w:p w14:paraId="6BA0690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всех занятий нам потребуется установка двух основных программ </w:t>
      </w:r>
    </w:p>
    <w:p w14:paraId="42340F58"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b/>
          <w:bCs/>
          <w:lang w:val="en-US"/>
        </w:rPr>
        <w:t>R</w:t>
      </w:r>
      <w:r>
        <w:rPr>
          <w:rFonts w:hint="default"/>
          <w:lang w:val="en-US"/>
        </w:rPr>
        <w:t xml:space="preserve"> (https://cran.r-project.org/bin/windows/base/)</w:t>
      </w:r>
    </w:p>
    <w:p w14:paraId="27A6AC63">
      <w:pPr>
        <w:numPr>
          <w:ilvl w:val="0"/>
          <w:numId w:val="11"/>
        </w:numPr>
        <w:rPr>
          <w:rFonts w:hint="default"/>
          <w:lang w:val="ru-RU"/>
        </w:rPr>
      </w:pPr>
      <w:r>
        <w:rPr>
          <w:rFonts w:hint="default"/>
          <w:b/>
          <w:bCs/>
          <w:lang w:val="en-US"/>
        </w:rPr>
        <w:t xml:space="preserve">RStudio Desktop </w:t>
      </w:r>
      <w:r>
        <w:rPr>
          <w:rFonts w:hint="default"/>
          <w:lang w:val="en-US"/>
        </w:rPr>
        <w:t>(https://posit.co/downloads)</w:t>
      </w:r>
      <w:r>
        <w:rPr>
          <w:rFonts w:hint="default"/>
          <w:lang w:val="ru-RU"/>
        </w:rPr>
        <w:t xml:space="preserve">  </w:t>
      </w:r>
    </w:p>
    <w:p w14:paraId="29D139CF">
      <w:pPr>
        <w:rPr>
          <w:rFonts w:hint="default"/>
          <w:lang w:val="en-US"/>
        </w:rPr>
      </w:pPr>
    </w:p>
    <w:p w14:paraId="0E82701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Остальные программные элементы будем устанавливать по ходу дела. </w:t>
      </w:r>
    </w:p>
    <w:p w14:paraId="4DEED557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Внимание! Пользователи, работающие под Линуксом, должны быть готовы к решению технических проблем, связанных с установкой ПО. Всегда все решается, но иногда надо подумать. </w:t>
      </w:r>
    </w:p>
    <w:bookmarkEnd w:id="0"/>
    <w:p w14:paraId="6733BB82">
      <w:pPr>
        <w:rPr>
          <w:rFonts w:hint="default"/>
          <w:lang w:val="ru-RU"/>
        </w:rPr>
      </w:pPr>
    </w:p>
    <w:p w14:paraId="21426FC2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8BEB6"/>
    <w:multiLevelType w:val="singleLevel"/>
    <w:tmpl w:val="D758BE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95E73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9171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88005EC"/>
    <w:rsid w:val="09C2553B"/>
    <w:rsid w:val="13A260BC"/>
    <w:rsid w:val="391B30B1"/>
    <w:rsid w:val="3A0A08C7"/>
    <w:rsid w:val="3A5B4A05"/>
    <w:rsid w:val="3D2E204C"/>
    <w:rsid w:val="4B32292F"/>
    <w:rsid w:val="4CE0002E"/>
    <w:rsid w:val="4DC82D45"/>
    <w:rsid w:val="50225E22"/>
    <w:rsid w:val="552E3A44"/>
    <w:rsid w:val="571A361F"/>
    <w:rsid w:val="6A8F5933"/>
    <w:rsid w:val="71511E5F"/>
    <w:rsid w:val="719F7B15"/>
    <w:rsid w:val="7A79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pPr>
      <w:ind w:firstLine="641" w:firstLineChars="200"/>
      <w:jc w:val="both"/>
    </w:pPr>
    <w:rPr>
      <w:rFonts w:asciiTheme="minorAscii" w:hAnsiTheme="minorAscii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before="480" w:after="0"/>
      <w:jc w:val="center"/>
      <w:outlineLvl w:val="0"/>
    </w:pPr>
    <w:rPr>
      <w:rFonts w:asciiTheme="majorAscii" w:hAnsiTheme="majorAscii" w:eastAsiaTheme="majorEastAsia" w:cstheme="majorBidi"/>
      <w:b/>
      <w:bCs/>
      <w:color w:val="000000" w:themeColor="text1"/>
      <w:sz w:val="28"/>
      <w:szCs w:val="32"/>
      <w:lang w:eastAsia="en-US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151"/>
    <w:semiHidden/>
    <w:unhideWhenUsed/>
    <w:qFormat/>
    <w:uiPriority w:val="0"/>
    <w:pPr>
      <w:keepNext/>
      <w:keepLines/>
      <w:spacing w:before="200" w:after="0"/>
      <w:jc w:val="center"/>
      <w:outlineLvl w:val="1"/>
    </w:pPr>
    <w:rPr>
      <w:rFonts w:asciiTheme="majorAscii" w:hAnsiTheme="majorAscii" w:eastAsiaTheme="majorEastAsia" w:cstheme="majorBidi"/>
      <w:b/>
      <w:bCs/>
      <w:i/>
      <w:color w:val="000000" w:themeColor="text1"/>
      <w:szCs w:val="24"/>
      <w:lang w:eastAsia="en-US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3"/>
    <w:semiHidden/>
    <w:unhideWhenUsed/>
    <w:qFormat/>
    <w:uiPriority w:val="0"/>
    <w:pPr>
      <w:keepNext/>
      <w:keepLines/>
      <w:spacing w:before="200" w:after="0"/>
      <w:jc w:val="both"/>
      <w:outlineLvl w:val="5"/>
    </w:pPr>
    <w:rPr>
      <w:rFonts w:asciiTheme="majorAscii" w:hAnsiTheme="majorAscii" w:eastAsiaTheme="majorEastAsia" w:cstheme="majorBidi"/>
      <w:color w:val="000000" w:themeColor="text1"/>
      <w:sz w:val="20"/>
      <w:szCs w:val="24"/>
      <w:lang w:eastAsia="en-US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2"/>
    <w:qFormat/>
    <w:uiPriority w:val="0"/>
    <w:pPr>
      <w:spacing w:before="0" w:after="140" w:line="276" w:lineRule="auto"/>
      <w:jc w:val="both"/>
    </w:pPr>
    <w:rPr>
      <w:rFonts w:ascii="Arial" w:hAnsi="Arial" w:eastAsia="NSimSun" w:cs="Lucida Sans"/>
      <w:color w:val="auto"/>
      <w:kern w:val="2"/>
      <w:szCs w:val="24"/>
      <w:lang w:val="ru-RU" w:bidi="hi-IN"/>
    </w:rPr>
  </w:style>
  <w:style w:type="character" w:styleId="14">
    <w:name w:val="HTML Sample"/>
    <w:basedOn w:val="12"/>
    <w:autoRedefine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autoRedefine/>
    <w:qFormat/>
    <w:uiPriority w:val="0"/>
    <w:rPr>
      <w:color w:val="800080"/>
      <w:u w:val="single"/>
    </w:rPr>
  </w:style>
  <w:style w:type="character" w:styleId="16">
    <w:name w:val="footnote reference"/>
    <w:basedOn w:val="12"/>
    <w:autoRedefine/>
    <w:qFormat/>
    <w:uiPriority w:val="0"/>
    <w:rPr>
      <w:vertAlign w:val="superscript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character" w:styleId="18">
    <w:name w:val="endnote reference"/>
    <w:basedOn w:val="12"/>
    <w:autoRedefine/>
    <w:qFormat/>
    <w:uiPriority w:val="0"/>
    <w:rPr>
      <w:vertAlign w:val="superscript"/>
    </w:rPr>
  </w:style>
  <w:style w:type="character" w:styleId="19">
    <w:name w:val="HTML Acronym"/>
    <w:basedOn w:val="12"/>
    <w:autoRedefine/>
    <w:qFormat/>
    <w:uiPriority w:val="0"/>
  </w:style>
  <w:style w:type="character" w:styleId="20">
    <w:name w:val="Emphasis"/>
    <w:basedOn w:val="12"/>
    <w:autoRedefine/>
    <w:qFormat/>
    <w:uiPriority w:val="0"/>
    <w:rPr>
      <w:i/>
      <w:iCs/>
    </w:rPr>
  </w:style>
  <w:style w:type="character" w:styleId="21">
    <w:name w:val="Hyperlink"/>
    <w:basedOn w:val="12"/>
    <w:autoRedefine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autoRedefine/>
    <w:qFormat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autoRedefine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autoRedefine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autoRedefine/>
    <w:qFormat/>
    <w:uiPriority w:val="0"/>
    <w:rPr>
      <w:i/>
      <w:iCs/>
    </w:rPr>
  </w:style>
  <w:style w:type="paragraph" w:styleId="31">
    <w:name w:val="Balloon Text"/>
    <w:basedOn w:val="1"/>
    <w:autoRedefine/>
    <w:qFormat/>
    <w:uiPriority w:val="0"/>
    <w:rPr>
      <w:sz w:val="16"/>
      <w:szCs w:val="16"/>
    </w:rPr>
  </w:style>
  <w:style w:type="paragraph" w:styleId="32">
    <w:name w:val="List 5"/>
    <w:basedOn w:val="1"/>
    <w:autoRedefine/>
    <w:qFormat/>
    <w:uiPriority w:val="0"/>
    <w:pPr>
      <w:ind w:left="1800" w:hanging="360"/>
    </w:pPr>
  </w:style>
  <w:style w:type="paragraph" w:styleId="33">
    <w:name w:val="List Continue"/>
    <w:basedOn w:val="1"/>
    <w:autoRedefine/>
    <w:qFormat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autoRedefine/>
    <w:qFormat/>
    <w:uiPriority w:val="0"/>
    <w:pPr>
      <w:ind w:left="4320"/>
    </w:pPr>
  </w:style>
  <w:style w:type="paragraph" w:styleId="37">
    <w:name w:val="Normal Indent"/>
    <w:basedOn w:val="1"/>
    <w:autoRedefine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qFormat/>
    <w:uiPriority w:val="0"/>
    <w:pPr>
      <w:snapToGrid w:val="0"/>
      <w:jc w:val="left"/>
    </w:pPr>
  </w:style>
  <w:style w:type="paragraph" w:styleId="42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qFormat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qFormat/>
    <w:uiPriority w:val="0"/>
    <w:pPr>
      <w:shd w:val="clear" w:color="auto" w:fill="000080"/>
    </w:pPr>
  </w:style>
  <w:style w:type="paragraph" w:styleId="47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qFormat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qFormat/>
    <w:uiPriority w:val="0"/>
    <w:pPr>
      <w:ind w:left="800" w:leftChars="8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qFormat/>
    <w:uiPriority w:val="0"/>
    <w:pPr>
      <w:ind w:left="3360" w:leftChars="1600"/>
    </w:pPr>
  </w:style>
  <w:style w:type="paragraph" w:styleId="58">
    <w:name w:val="toc 7"/>
    <w:basedOn w:val="1"/>
    <w:next w:val="1"/>
    <w:qFormat/>
    <w:uiPriority w:val="0"/>
    <w:pPr>
      <w:ind w:left="2520" w:leftChars="1200"/>
    </w:pPr>
  </w:style>
  <w:style w:type="paragraph" w:styleId="59">
    <w:name w:val="index 6"/>
    <w:basedOn w:val="1"/>
    <w:next w:val="1"/>
    <w:qFormat/>
    <w:uiPriority w:val="0"/>
    <w:pPr>
      <w:ind w:left="1000" w:leftChars="1000"/>
    </w:pPr>
  </w:style>
  <w:style w:type="paragraph" w:styleId="60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qFormat/>
    <w:uiPriority w:val="0"/>
    <w:pPr>
      <w:ind w:left="1400" w:leftChars="140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uiPriority w:val="0"/>
    <w:pPr>
      <w:numPr>
        <w:ilvl w:val="0"/>
        <w:numId w:val="4"/>
      </w:numPr>
    </w:pPr>
  </w:style>
  <w:style w:type="paragraph" w:styleId="78">
    <w:name w:val="Body Text First Indent"/>
    <w:basedOn w:val="3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Ascii" w:hAnsiTheme="majorAscii" w:eastAsiaTheme="majorEastAsia" w:cstheme="majorBidi"/>
      <w:b/>
      <w:bCs/>
      <w:color w:val="000000" w:themeColor="text1"/>
      <w:sz w:val="36"/>
      <w:szCs w:val="36"/>
      <w:lang w:eastAsia="en-US"/>
      <w14:textFill>
        <w14:solidFill>
          <w14:schemeClr w14:val="tx1"/>
        </w14:solidFill>
      </w14:textFill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Заголовок 2 Знак"/>
    <w:basedOn w:val="12"/>
    <w:link w:val="4"/>
    <w:qFormat/>
    <w:uiPriority w:val="9"/>
    <w:rPr>
      <w:rFonts w:asciiTheme="majorAscii" w:hAnsiTheme="majorAscii" w:eastAsiaTheme="majorEastAsia" w:cstheme="majorBidi"/>
      <w:b/>
      <w:color w:val="4874CB" w:themeColor="accent1"/>
      <w:sz w:val="28"/>
      <w:szCs w:val="28"/>
      <w:lang w:val="ru-RU" w:eastAsia="en-US"/>
      <w14:textFill>
        <w14:solidFill>
          <w14:schemeClr w14:val="accent1"/>
        </w14:solidFill>
      </w14:textFill>
    </w:rPr>
  </w:style>
  <w:style w:type="character" w:customStyle="1" w:styleId="152">
    <w:name w:val="Body Text Char"/>
    <w:basedOn w:val="12"/>
    <w:link w:val="3"/>
    <w:qFormat/>
    <w:uiPriority w:val="0"/>
    <w:rPr>
      <w:rFonts w:eastAsia="NSimSun" w:cs="Lucida Sans" w:asciiTheme="minorAscii" w:hAnsiTheme="minorAscii"/>
      <w:color w:val="auto"/>
      <w:kern w:val="2"/>
      <w:szCs w:val="24"/>
      <w:lang w:val="ru-RU" w:eastAsia="en-US" w:bidi="hi-IN"/>
    </w:rPr>
  </w:style>
  <w:style w:type="paragraph" w:customStyle="1" w:styleId="153">
    <w:name w:val="Image Caption"/>
    <w:basedOn w:val="42"/>
    <w:qFormat/>
    <w:uiPriority w:val="0"/>
    <w:pPr>
      <w:jc w:val="both"/>
    </w:pPr>
    <w:rPr>
      <w:rFonts w:asciiTheme="minorAscii" w:hAnsiTheme="minorAscii" w:eastAsiaTheme="minorEastAsia" w:cstheme="minorBidi"/>
      <w:i/>
      <w:sz w:val="20"/>
      <w:szCs w:val="24"/>
      <w:lang w:eastAsia="en-US"/>
    </w:rPr>
  </w:style>
  <w:style w:type="paragraph" w:customStyle="1" w:styleId="154">
    <w:name w:val="Table"/>
    <w:basedOn w:val="1"/>
    <w:next w:val="1"/>
    <w:qFormat/>
    <w:uiPriority w:val="0"/>
    <w:pPr>
      <w:spacing w:before="36" w:after="36"/>
    </w:pPr>
    <w:rPr>
      <w:rFonts w:ascii="Times New Roman" w:hAnsi="Times New Roman" w:cs="Times New Roman" w:eastAsiaTheme="minorEastAsia"/>
      <w:sz w:val="16"/>
      <w:szCs w:val="16"/>
      <w:lang w:val="ru-RU"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2026-09-22T09:45:00Z</dcterms:created>
  <dc:creator>WPS_1775125980</dc:creator>
  <cp:lastModifiedBy>WPS_1775125980</cp:lastModifiedBy>
  <dcterms:modified xsi:type="dcterms:W3CDTF">2026-09-23T10:26:26Z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2869523326DF498FA777B81BFD449FE8_11</vt:lpwstr>
  </property>
  <property fmtid="{D5CDD505-2E9C-101B-9397-08002B2CF9AE}" pid="4" name="KSOTemplateDocerSaveRecord">
    <vt:lpwstr>eyJoZGlkIjoiNGI5N2MxZmVjMDQ1ZWNjODI2ODFiYTk0ZTA3M2RjODQiLCJ1c2VySWQiOiI4MjQ2MzQ1OTkzMjcifQ==</vt:lpwstr>
  </property>
</Properties>
</file>